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285B0">
      <w:pPr>
        <w:jc w:val="center"/>
        <w:rPr>
          <w:b/>
          <w:sz w:val="32"/>
        </w:rPr>
      </w:pPr>
      <w:r>
        <w:rPr>
          <w:b/>
          <w:sz w:val="32"/>
        </w:rPr>
        <w:t>ARTIFICIAL INTELLIGENCE LAB EXPERIMENTS</w:t>
      </w:r>
    </w:p>
    <w:p w14:paraId="48DBDC49">
      <w:pPr>
        <w:jc w:val="center"/>
        <w:rPr>
          <w:b/>
          <w:sz w:val="32"/>
        </w:rPr>
      </w:pPr>
    </w:p>
    <w:p w14:paraId="04F363F4">
      <w:pPr>
        <w:jc w:val="left"/>
        <w:rPr>
          <w:rFonts w:hint="default"/>
          <w:b/>
          <w:sz w:val="32"/>
          <w:lang w:val="en-US"/>
        </w:rPr>
      </w:pPr>
      <w:r>
        <w:rPr>
          <w:rFonts w:hint="default"/>
          <w:b/>
          <w:sz w:val="32"/>
          <w:lang w:val="en-US"/>
        </w:rPr>
        <w:t xml:space="preserve">Name : J . Anisha Jenifer </w:t>
      </w:r>
    </w:p>
    <w:p w14:paraId="71FCE779">
      <w:pPr>
        <w:jc w:val="left"/>
        <w:rPr>
          <w:rFonts w:hint="default"/>
          <w:b/>
          <w:sz w:val="32"/>
          <w:lang w:val="en-US"/>
        </w:rPr>
      </w:pPr>
      <w:r>
        <w:rPr>
          <w:rFonts w:hint="default"/>
          <w:b/>
          <w:sz w:val="32"/>
          <w:lang w:val="en-US"/>
        </w:rPr>
        <w:t>Reg no : 192511004</w:t>
      </w:r>
    </w:p>
    <w:p w14:paraId="02CCBAD6">
      <w:pPr>
        <w:pStyle w:val="2"/>
      </w:pPr>
      <w:r>
        <w:t>Experiment 1</w:t>
      </w:r>
      <w:r>
        <w:rPr>
          <w:rFonts w:hint="default"/>
          <w:lang w:val="en-US"/>
        </w:rPr>
        <w:t>4</w:t>
      </w:r>
      <w:r>
        <w:t>: Decision Tree Classification</w:t>
      </w:r>
    </w:p>
    <w:p w14:paraId="6043978C">
      <w:pPr>
        <w:pStyle w:val="3"/>
      </w:pPr>
      <w:r>
        <w:t>Aim</w:t>
      </w:r>
    </w:p>
    <w:p w14:paraId="4A38A3C5">
      <w:r>
        <w:t>To implement a Decision Tree classifier in Python and predict the class of a new sample.</w:t>
      </w:r>
    </w:p>
    <w:p w14:paraId="5F3E74EB">
      <w:pPr>
        <w:pStyle w:val="3"/>
      </w:pPr>
      <w:r>
        <w:t>Algorithm</w:t>
      </w:r>
    </w:p>
    <w:p w14:paraId="4A20DEF6">
      <w:pPr>
        <w:spacing w:after="40"/>
      </w:pPr>
      <w:r>
        <w:t>1. Import the Decision Tree classifier.</w:t>
      </w:r>
    </w:p>
    <w:p w14:paraId="52BBC8F5">
      <w:pPr>
        <w:spacing w:after="40"/>
      </w:pPr>
      <w:r>
        <w:t>2. Prepare the training features and class labels.</w:t>
      </w:r>
    </w:p>
    <w:p w14:paraId="69435109">
      <w:pPr>
        <w:spacing w:after="40"/>
      </w:pPr>
      <w:r>
        <w:t>3. Create the Decision Tree model.</w:t>
      </w:r>
    </w:p>
    <w:p w14:paraId="2556DCE3">
      <w:pPr>
        <w:spacing w:after="40"/>
      </w:pPr>
      <w:r>
        <w:t>4. Train the model using the training data.</w:t>
      </w:r>
    </w:p>
    <w:p w14:paraId="58F567FB">
      <w:pPr>
        <w:spacing w:after="40"/>
      </w:pPr>
      <w:r>
        <w:t>5. Read a new sample from the user.</w:t>
      </w:r>
    </w:p>
    <w:p w14:paraId="467AA830">
      <w:pPr>
        <w:spacing w:after="40"/>
      </w:pPr>
      <w:r>
        <w:t>6. Predict and display the class.</w:t>
      </w:r>
    </w:p>
    <w:p w14:paraId="5DBA7EC6">
      <w:pPr>
        <w:spacing w:after="40"/>
      </w:pPr>
    </w:p>
    <w:p w14:paraId="7706C603">
      <w:pPr>
        <w:pStyle w:val="3"/>
      </w:pPr>
      <w:r>
        <w:t>Pseudo Code</w:t>
      </w:r>
    </w:p>
    <w:p w14:paraId="0FB74E79">
      <w:pPr>
        <w:spacing w:after="120"/>
        <w:ind w:left="216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cs="Times New Roman"/>
          <w:sz w:val="18"/>
        </w:rPr>
        <w:t>START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Import DecisionTreeClassifier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Define training data X and labels y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Create the classifier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Train the classifier using X and y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Read two feature values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Predict the class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Display the result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STOP</w:t>
      </w:r>
    </w:p>
    <w:p w14:paraId="256E2723">
      <w:pPr>
        <w:spacing w:after="120"/>
        <w:ind w:left="216"/>
        <w:rPr>
          <w:rFonts w:ascii="Courier New" w:hAnsi="Courier New"/>
          <w:sz w:val="18"/>
        </w:rPr>
      </w:pPr>
    </w:p>
    <w:p w14:paraId="369355B9">
      <w:pPr>
        <w:pStyle w:val="3"/>
      </w:pPr>
      <w:r>
        <w:t>Python Code</w:t>
      </w:r>
    </w:p>
    <w:p w14:paraId="5A26A84E">
      <w:pPr>
        <w:spacing w:after="120"/>
        <w:ind w:left="2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from sklearn.tree import DecisionTreeClassifier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# Training data: [hours studied, attendance percentage]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X = [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[1, 40],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[2, 50],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[3, 60],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[4, 70],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[5, 80],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[6, 90]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]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# 0 = Fail, 1 = Pass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y = [0, 0, 0, 1, 1, 1]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model = DecisionTreeClassifier(random_state=0)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model.fit(X, y)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hours = float(input("Enter hours studied: "))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attendance = float(input("Enter attendance percentage: "))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prediction = model.predict([[hours, attendance]])[0]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if prediction == 1: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print("Prediction: Pass")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else: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print("Prediction: Fail")</w:t>
      </w:r>
    </w:p>
    <w:p w14:paraId="18BDA964">
      <w:pPr>
        <w:pStyle w:val="3"/>
      </w:pPr>
      <w:r>
        <w:t>Sample Input</w:t>
      </w:r>
    </w:p>
    <w:p w14:paraId="25C839D5">
      <w:pPr>
        <w:spacing w:after="120"/>
        <w:ind w:left="216"/>
      </w:pPr>
      <w:r>
        <w:rPr>
          <w:rFonts w:ascii="Courier New" w:hAnsi="Courier New"/>
          <w:sz w:val="18"/>
        </w:rPr>
        <w:t>Enter hours studied: 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Enter attendance percentage: 82</w:t>
      </w:r>
    </w:p>
    <w:p w14:paraId="0EEF74E6">
      <w:pPr>
        <w:pStyle w:val="3"/>
      </w:pPr>
      <w:r>
        <w:t>Sample Output</w:t>
      </w:r>
    </w:p>
    <w:p w14:paraId="6ADECC4E">
      <w:pPr>
        <w:spacing w:after="120"/>
        <w:ind w:left="216"/>
      </w:pPr>
      <w:r>
        <w:rPr>
          <w:rFonts w:ascii="Courier New" w:hAnsi="Courier New"/>
          <w:sz w:val="18"/>
        </w:rPr>
        <w:t>Prediction: Pass</w:t>
      </w:r>
    </w:p>
    <w:p w14:paraId="144F1223">
      <w:pPr>
        <w:pStyle w:val="3"/>
      </w:pPr>
      <w:r>
        <w:t>Result</w:t>
      </w:r>
    </w:p>
    <w:p w14:paraId="498BA5CA">
      <w:r>
        <w:t>Thus, the Decision Tree classification program was implemented successfully.</w:t>
      </w:r>
    </w:p>
    <w:p w14:paraId="201E46E1"/>
    <w:p w14:paraId="76A0859E">
      <w:r>
        <w:drawing>
          <wp:inline distT="0" distB="0" distL="114300" distR="114300">
            <wp:extent cx="3246120" cy="14249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46A0"/>
    <w:p w14:paraId="039C9896"/>
    <w:p w14:paraId="1A64C5D9"/>
    <w:p w14:paraId="7203F414"/>
    <w:p w14:paraId="1093D6C6"/>
    <w:p w14:paraId="67FCBF4F"/>
    <w:p w14:paraId="7FBE6037"/>
    <w:p w14:paraId="7E8FF1CE"/>
    <w:p w14:paraId="2F6E59DC"/>
    <w:p w14:paraId="206FA749"/>
    <w:p w14:paraId="1347E9FA">
      <w:pPr>
        <w:pStyle w:val="2"/>
      </w:pPr>
      <w:r>
        <w:t xml:space="preserve">Experiment </w:t>
      </w:r>
      <w:r>
        <w:rPr>
          <w:rFonts w:hint="default"/>
          <w:lang w:val="en-US"/>
        </w:rPr>
        <w:t>15</w:t>
      </w:r>
      <w:bookmarkStart w:id="0" w:name="_GoBack"/>
      <w:bookmarkEnd w:id="0"/>
      <w:r>
        <w:t>: Feed-Forward Neural Network</w:t>
      </w:r>
    </w:p>
    <w:p w14:paraId="1F9F91ED"/>
    <w:p w14:paraId="19F100E5">
      <w:pPr>
        <w:pStyle w:val="3"/>
      </w:pPr>
      <w:r>
        <w:t>Aim</w:t>
      </w:r>
    </w:p>
    <w:p w14:paraId="11882C70">
      <w:r>
        <w:t>To implement a simple Feed-Forward Neural Network in Python for learning the AND logic function.</w:t>
      </w:r>
    </w:p>
    <w:p w14:paraId="083B5141">
      <w:pPr>
        <w:pStyle w:val="3"/>
      </w:pPr>
      <w:r>
        <w:t>Algorithm</w:t>
      </w:r>
    </w:p>
    <w:p w14:paraId="3C8A6CEE">
      <w:pPr>
        <w:spacing w:after="40"/>
      </w:pPr>
      <w:r>
        <w:t>1. Import NumPy and define the AND gate training data.</w:t>
      </w:r>
    </w:p>
    <w:p w14:paraId="748A3719">
      <w:pPr>
        <w:spacing w:after="40"/>
      </w:pPr>
      <w:r>
        <w:t>2. Initialize weights and bias.</w:t>
      </w:r>
    </w:p>
    <w:p w14:paraId="5B79ABF1">
      <w:pPr>
        <w:spacing w:after="40"/>
      </w:pPr>
      <w:r>
        <w:t>3. Perform forward propagation using sigmoid activation.</w:t>
      </w:r>
    </w:p>
    <w:p w14:paraId="594F2CA0">
      <w:pPr>
        <w:spacing w:after="40"/>
      </w:pPr>
      <w:r>
        <w:t>4. Calculate the prediction error.</w:t>
      </w:r>
    </w:p>
    <w:p w14:paraId="0EF01692">
      <w:pPr>
        <w:spacing w:after="40"/>
      </w:pPr>
      <w:r>
        <w:t>5. Update weights and bias using gradient descent.</w:t>
      </w:r>
    </w:p>
    <w:p w14:paraId="4F0C42C6">
      <w:pPr>
        <w:spacing w:after="40"/>
      </w:pPr>
      <w:r>
        <w:t>6. Repeat the training for a fixed number of epochs.</w:t>
      </w:r>
    </w:p>
    <w:p w14:paraId="4112C274">
      <w:pPr>
        <w:spacing w:after="40"/>
      </w:pPr>
      <w:r>
        <w:t>7. Read two binary inputs and display the predicted output.</w:t>
      </w:r>
    </w:p>
    <w:p w14:paraId="6ACD4D4F">
      <w:pPr>
        <w:pStyle w:val="3"/>
      </w:pPr>
      <w:r>
        <w:t>Pseudo Code</w:t>
      </w:r>
    </w:p>
    <w:p w14:paraId="14CE9B68">
      <w:pPr>
        <w:spacing w:after="120" w:line="360" w:lineRule="auto"/>
        <w:ind w:left="2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START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Define AND inputs and target output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Initialize weights and bias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REPEAT for fixed epochs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Calculate weighted sum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Apply sigmoid activation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Calculate error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Update weights and bias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END REPEAT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Read two binary inputs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Calculate and display prediction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STOP</w:t>
      </w:r>
    </w:p>
    <w:p w14:paraId="18CA839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Code</w:t>
      </w:r>
    </w:p>
    <w:p w14:paraId="3F3D44BC">
      <w:pPr>
        <w:spacing w:after="120" w:line="360" w:lineRule="auto"/>
        <w:ind w:left="2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import numpy as np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X = np.array([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[0, 0],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[0, 1],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[1, 0],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[1, 1]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], dtype=float)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y = np.array([[0], [0], [0], [1]], dtype=float)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np.random.seed(1)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weights = np.random.randn(2, 1)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bias = np.random.randn(1)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learning_rate = 0.5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def sigmoid(x):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return 1 / (1 + np.exp(-x))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for epoch in range(10000):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weighted_sum = np.dot(X, weights) + bias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output = sigmoid(weighted_sum)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error = output - y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gradient = error * output * (1 - output)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weights -= learning_rate * np.dot(X.T, gradient)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bias -= learning_rate * np.sum(gradient)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a = int(input("Enter first binary value: "))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b = int(input("Enter second binary value: "))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result = sigmoid(np.dot([[a, b]], weights) + bias)[0][0]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prediction = 1 if result &gt;= 0.5 else 0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print("Predicted AND output:", prediction)</w:t>
      </w:r>
    </w:p>
    <w:p w14:paraId="36BC6C73">
      <w:pPr>
        <w:pStyle w:val="3"/>
      </w:pPr>
      <w:r>
        <w:t>Sample Input</w:t>
      </w:r>
    </w:p>
    <w:p w14:paraId="5E47A38A">
      <w:pPr>
        <w:spacing w:after="120"/>
        <w:ind w:left="2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Enter first binary value: 1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Enter second binary value: 1</w:t>
      </w:r>
    </w:p>
    <w:p w14:paraId="3738EAC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Output</w:t>
      </w:r>
    </w:p>
    <w:p w14:paraId="1B7C792A">
      <w:pPr>
        <w:spacing w:after="120"/>
        <w:ind w:left="2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Predicted AND output: 1</w:t>
      </w:r>
    </w:p>
    <w:p w14:paraId="50F238D8">
      <w:pPr>
        <w:pStyle w:val="3"/>
      </w:pPr>
      <w:r>
        <w:t>Result</w:t>
      </w:r>
    </w:p>
    <w:p w14:paraId="1569BE52">
      <w:r>
        <w:t>Thus, the Feed-Forward Neural Network was implemented successfully.</w:t>
      </w:r>
    </w:p>
    <w:p w14:paraId="49DDC550"/>
    <w:p w14:paraId="5B0915DE">
      <w:r>
        <w:drawing>
          <wp:inline distT="0" distB="0" distL="114300" distR="114300">
            <wp:extent cx="3162300" cy="13868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F3D8"/>
    <w:p w14:paraId="26CC70B0"/>
    <w:p w14:paraId="4317E6F0"/>
    <w:p w14:paraId="11D76F35"/>
    <w:p w14:paraId="2CCD08C1">
      <w:pPr>
        <w:pStyle w:val="2"/>
      </w:pPr>
      <w:r>
        <w:t xml:space="preserve">Experiment </w:t>
      </w:r>
      <w:r>
        <w:rPr>
          <w:rFonts w:hint="default"/>
          <w:lang w:val="en-US"/>
        </w:rPr>
        <w:t>16</w:t>
      </w:r>
      <w:r>
        <w:t>: Prolog Program to Sum Integers from 1 to N</w:t>
      </w:r>
    </w:p>
    <w:p w14:paraId="1F77FE13"/>
    <w:p w14:paraId="7DB8458D">
      <w:pPr>
        <w:pStyle w:val="3"/>
      </w:pPr>
      <w:r>
        <w:t>Aim</w:t>
      </w:r>
    </w:p>
    <w:p w14:paraId="00A1CC54">
      <w:r>
        <w:t>To write a Prolog program that calculates the sum of integers from 1 to a given positive integer N.</w:t>
      </w:r>
    </w:p>
    <w:p w14:paraId="41974A5B">
      <w:pPr>
        <w:pStyle w:val="3"/>
      </w:pPr>
      <w:r>
        <w:t>Algorithm</w:t>
      </w:r>
    </w:p>
    <w:p w14:paraId="324F647A">
      <w:pPr>
        <w:spacing w:after="40"/>
      </w:pPr>
      <w:r>
        <w:t>1. Read a positive integer N.</w:t>
      </w:r>
    </w:p>
    <w:p w14:paraId="33DE2B49">
      <w:pPr>
        <w:spacing w:after="40"/>
      </w:pPr>
      <w:r>
        <w:t>2. If N is 0, set the sum to 0.</w:t>
      </w:r>
    </w:p>
    <w:p w14:paraId="343D5EA2">
      <w:pPr>
        <w:spacing w:after="40"/>
      </w:pPr>
      <w:r>
        <w:t>3. Otherwise, recursively calculate the sum from 1 to N-1.</w:t>
      </w:r>
    </w:p>
    <w:p w14:paraId="3549D661">
      <w:pPr>
        <w:spacing w:after="40"/>
      </w:pPr>
      <w:r>
        <w:t>4. Add N to the previous sum.</w:t>
      </w:r>
    </w:p>
    <w:p w14:paraId="733A861B">
      <w:pPr>
        <w:spacing w:after="40"/>
      </w:pPr>
      <w:r>
        <w:t>5. Display the final sum.</w:t>
      </w:r>
    </w:p>
    <w:p w14:paraId="0CBFAEA0">
      <w:pPr>
        <w:pStyle w:val="3"/>
      </w:pPr>
      <w:r>
        <w:t>Pseudo Code</w:t>
      </w:r>
    </w:p>
    <w:p w14:paraId="69B625E8">
      <w:pPr>
        <w:spacing w:after="120"/>
        <w:ind w:left="2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START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Read N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IF N = 0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Sum = 0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ELSE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Sum = N + sum(N - 1)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END IF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Display Sum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STOP</w:t>
      </w:r>
    </w:p>
    <w:p w14:paraId="7FFF5AA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Prolog Code</w:t>
      </w:r>
    </w:p>
    <w:p w14:paraId="1A9CF960">
      <w:pPr>
        <w:spacing w:after="120"/>
        <w:ind w:left="2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sum_to_n(0, 0).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sum_to_n(N, Sum) :-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N &gt; 0,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N1 is N - 1,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sum_to_n(N1, PreviousSum),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Sum is N + PreviousSum.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start :-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write('Enter a positive integer: '),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read(N),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sum_to_n(N, Sum),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write('Sum from 1 to '),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write(N),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write(' is '),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 xml:space="preserve">    write(Sum).</w:t>
      </w:r>
    </w:p>
    <w:p w14:paraId="62D0206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Input</w:t>
      </w:r>
    </w:p>
    <w:p w14:paraId="0ACDB4ED">
      <w:pPr>
        <w:spacing w:after="120"/>
        <w:ind w:left="2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?- start.</w:t>
      </w:r>
      <w:r>
        <w:rPr>
          <w:rFonts w:hint="default" w:ascii="Times New Roman" w:hAnsi="Times New Roman" w:cs="Times New Roman"/>
          <w:sz w:val="18"/>
        </w:rPr>
        <w:br w:type="textWrapping"/>
      </w:r>
      <w:r>
        <w:rPr>
          <w:rFonts w:hint="default" w:ascii="Times New Roman" w:hAnsi="Times New Roman" w:cs="Times New Roman"/>
          <w:sz w:val="18"/>
        </w:rPr>
        <w:t>Enter a positive integer: 5.</w:t>
      </w:r>
    </w:p>
    <w:p w14:paraId="7463000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Sample Output</w:t>
      </w:r>
    </w:p>
    <w:p w14:paraId="40B039FA">
      <w:pPr>
        <w:spacing w:after="120"/>
        <w:ind w:left="2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8"/>
        </w:rPr>
        <w:t>Sum from 1 to 5 is 15</w:t>
      </w:r>
    </w:p>
    <w:p w14:paraId="7C4DE761">
      <w:pPr>
        <w:pStyle w:val="3"/>
      </w:pPr>
      <w:r>
        <w:t>Result</w:t>
      </w:r>
    </w:p>
    <w:p w14:paraId="045B3D4E">
      <w:r>
        <w:t>Thus, the Prolog program to calculate the sum of integers from 1 to N was executed successfully.</w:t>
      </w:r>
    </w:p>
    <w:p w14:paraId="3749911B"/>
    <w:p w14:paraId="6E608E84">
      <w:r>
        <w:drawing>
          <wp:inline distT="0" distB="0" distL="114300" distR="114300">
            <wp:extent cx="3025140" cy="102870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936" w:right="1080" w:bottom="936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624E9D"/>
    <w:rsid w:val="7BF3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644</Words>
  <Characters>3330</Characters>
  <Lines>0</Lines>
  <Paragraphs>0</Paragraphs>
  <TotalTime>11</TotalTime>
  <ScaleCrop>false</ScaleCrop>
  <LinksUpToDate>false</LinksUpToDate>
  <CharactersWithSpaces>3968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Hannah</cp:lastModifiedBy>
  <dcterms:modified xsi:type="dcterms:W3CDTF">2026-08-15T09:52:25Z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eyJoZGlkIjoiMWJmYmVhMGQ2YWQwOTc0ZDFkYmVkZTE0NzFkNThlYzIiLCJ1c2VySWQiOiI1Njc1OTExNDkxOTcifQ==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3AC9904C2D3C4A678159BBB405D30AAC_12</vt:lpwstr>
  </property>
</Properties>
</file>